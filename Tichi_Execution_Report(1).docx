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7F574">
      <w:pPr>
        <w:pStyle w:val="2"/>
      </w:pPr>
      <w:r>
        <w:t>Automation Execution Report</w:t>
      </w:r>
    </w:p>
    <w:p w14:paraId="69195C9B">
      <w:r>
        <w:t>==================================================</w:t>
      </w:r>
      <w:r>
        <w:br w:type="textWrapping"/>
      </w:r>
      <w:r>
        <w:t>Execution Summary</w:t>
      </w:r>
      <w:r>
        <w:br w:type="textWrapping"/>
      </w:r>
      <w:r>
        <w:t>==================================================</w:t>
      </w:r>
      <w:r>
        <w:br w:type="textWrapping"/>
      </w:r>
      <w:r>
        <w:br w:type="textWrapping"/>
      </w:r>
      <w:r>
        <w:t>Application:</w:t>
      </w:r>
      <w:r>
        <w:br w:type="textWrapping"/>
      </w:r>
      <w:r>
        <w:t>Tichi Web Application (Stage)</w:t>
      </w:r>
      <w:r>
        <w:br w:type="textWrapping"/>
      </w:r>
      <w:r>
        <w:br w:type="textWrapping"/>
      </w:r>
      <w:r>
        <w:t>Application URL:</w:t>
      </w:r>
      <w:r>
        <w:br w:type="textWrapping"/>
      </w:r>
      <w:r>
        <w:t>https://tichi-app-webapp-stage.web.app</w:t>
      </w:r>
      <w:r>
        <w:br w:type="textWrapping"/>
      </w:r>
      <w:r>
        <w:br w:type="textWrapping"/>
      </w:r>
      <w:r>
        <w:t>Browser:</w:t>
      </w:r>
      <w:r>
        <w:br w:type="textWrapping"/>
      </w:r>
      <w:r>
        <w:t>Google Chrome (Latest)</w:t>
      </w:r>
      <w:r>
        <w:br w:type="textWrapping"/>
      </w:r>
      <w:r>
        <w:br w:type="textWrapping"/>
      </w:r>
      <w:r>
        <w:t>Automation Tool:</w:t>
      </w:r>
      <w:r>
        <w:br w:type="textWrapping"/>
      </w:r>
      <w:r>
        <w:t>Selenium WebDriver</w:t>
      </w:r>
      <w:r>
        <w:br w:type="textWrapping"/>
      </w:r>
      <w:r>
        <w:br w:type="textWrapping"/>
      </w:r>
      <w:r>
        <w:t>Language:</w:t>
      </w:r>
      <w:r>
        <w:br w:type="textWrapping"/>
      </w:r>
      <w:r>
        <w:t>Python</w:t>
      </w:r>
      <w:r>
        <w:br w:type="textWrapping"/>
      </w:r>
      <w:r>
        <w:br w:type="textWrapping"/>
      </w:r>
      <w:r>
        <w:t>Framework:</w:t>
      </w:r>
      <w:r>
        <w:br w:type="textWrapping"/>
      </w:r>
      <w:r>
        <w:t>Pytest</w:t>
      </w:r>
      <w:r>
        <w:br w:type="textWrapping"/>
      </w:r>
      <w:r>
        <w:br w:type="textWrapping"/>
      </w:r>
      <w:r>
        <w:t>Operating System:</w:t>
      </w:r>
      <w:r>
        <w:br w:type="textWrapping"/>
      </w:r>
      <w:r>
        <w:t>Windows 11</w:t>
      </w:r>
      <w:r>
        <w:br w:type="textWrapping"/>
      </w:r>
      <w:r>
        <w:br w:type="textWrapping"/>
      </w:r>
      <w:r>
        <w:t>==================================================</w:t>
      </w:r>
      <w:r>
        <w:br w:type="textWrapping"/>
      </w:r>
      <w:r>
        <w:br w:type="textWrapping"/>
      </w:r>
      <w:r>
        <w:t>Executed Test Cases : 1</w:t>
      </w:r>
      <w:r>
        <w:br w:type="textWrapping"/>
      </w:r>
      <w:r>
        <w:br w:type="textWrapping"/>
      </w:r>
      <w:r>
        <w:t>Passed : 1</w:t>
      </w:r>
      <w:r>
        <w:br w:type="textWrapping"/>
      </w:r>
      <w:r>
        <w:br w:type="textWrapping"/>
      </w:r>
      <w:r>
        <w:t>Failed : 0</w:t>
      </w:r>
      <w:r>
        <w:br w:type="textWrapping"/>
      </w:r>
      <w:r>
        <w:br w:type="textWrapping"/>
      </w:r>
      <w:r>
        <w:t>Skipped : 0</w:t>
      </w:r>
      <w:r>
        <w:br w:type="textWrapping"/>
      </w:r>
      <w:r>
        <w:br w:type="textWrapping"/>
      </w:r>
      <w:r>
        <w:t>Execution Time : 26 Seconds</w:t>
      </w:r>
      <w:r>
        <w:br w:type="textWrapping"/>
      </w:r>
      <w:r>
        <w:br w:type="textWrapping"/>
      </w:r>
      <w:r>
        <w:t>==================================================</w:t>
      </w:r>
      <w:r>
        <w:br w:type="textWrapping"/>
      </w:r>
      <w:r>
        <w:br w:type="textWrapping"/>
      </w:r>
      <w:r>
        <w:t>Executed Test</w:t>
      </w:r>
      <w:r>
        <w:br w:type="textWrapping"/>
      </w:r>
      <w:r>
        <w:br w:type="textWrapping"/>
      </w:r>
      <w:r>
        <w:t>TC_LOGIN_001</w:t>
      </w:r>
      <w:r>
        <w:br w:type="textWrapping"/>
      </w:r>
      <w:r>
        <w:br w:type="textWrapping"/>
      </w:r>
      <w:r>
        <w:t>Scenario:</w:t>
      </w:r>
      <w:r>
        <w:br w:type="textWrapping"/>
      </w:r>
      <w:r>
        <w:t>Verify Login with Valid Credentials</w:t>
      </w:r>
      <w:r>
        <w:br w:type="textWrapping"/>
      </w:r>
      <w:r>
        <w:br w:type="textWrapping"/>
      </w:r>
      <w:r>
        <w:t>Status:</w:t>
      </w:r>
      <w:r>
        <w:br w:type="textWrapping"/>
      </w:r>
      <w:r>
        <w:t>PASSED</w:t>
      </w:r>
      <w:r>
        <w:br w:type="textWrapping"/>
      </w:r>
      <w:r>
        <w:br w:type="textWrapping"/>
      </w:r>
      <w:r>
        <w:t>==================================================</w:t>
      </w:r>
      <w:bookmarkStart w:id="0" w:name="_GoBack"/>
      <w:bookmarkEnd w:id="0"/>
      <w:r>
        <w:br w:type="textWrapping"/>
      </w:r>
      <w:r>
        <w:br w:type="textWrapping"/>
      </w:r>
      <w:r>
        <w:t>The automation script successfully launched the application, clicked the Sign In button, entered a valid email address, clicked Continue, entered the password, clicked Login, and verified successful login.</w:t>
      </w:r>
      <w:r>
        <w:br w:type="textWrapping"/>
      </w:r>
      <w:r>
        <w:br w:type="textWrapping"/>
      </w:r>
      <w:r>
        <w:t>==================================================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1B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</Words>
  <Characters>878</Characters>
  <Lines>0</Lines>
  <Paragraphs>0</Paragraphs>
  <TotalTime>1</TotalTime>
  <ScaleCrop>false</ScaleCrop>
  <LinksUpToDate>false</LinksUpToDate>
  <CharactersWithSpaces>937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2026-07-05T11:26:19Z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eyJoZGlkIjoiMTQ0NDI2MzA0YmFkOTc5YWMwNWNkNzk3MmE4NmY3Y2QifQ==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4F3F073CF7264A44A0F38BDDBB0A18A4_12</vt:lpwstr>
  </property>
</Properties>
</file>